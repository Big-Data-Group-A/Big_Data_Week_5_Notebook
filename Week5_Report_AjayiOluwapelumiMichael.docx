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9E5C3">
      <w:pPr>
        <w:pStyle w:val="36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Week 5 Lab Report</w:t>
      </w:r>
    </w:p>
    <w:p w14:paraId="10A52767">
      <w:pPr>
        <w:pStyle w:val="3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Advanced Python + NumPy</w:t>
      </w:r>
    </w:p>
    <w:p w14:paraId="74AFF76F">
      <w:pPr>
        <w:pBdr>
          <w:bottom w:val="single" w:color="AAAAAA" w:sz="6" w:space="1"/>
        </w:pBd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9212FD6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Name: </w:t>
      </w:r>
      <w:r>
        <w:rPr>
          <w:color w:val="000000" w:themeColor="text1"/>
          <w:sz w:val="22"/>
          <w14:textFill>
            <w14:solidFill>
              <w14:schemeClr w14:val="tx1"/>
            </w14:solidFill>
          </w14:textFill>
        </w:rPr>
        <w:t>AJAYI OLUWAPELUMI MICHAEL</w:t>
      </w:r>
    </w:p>
    <w:p w14:paraId="31A3437F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Student ID: </w:t>
      </w:r>
      <w:r>
        <w:rPr>
          <w:color w:val="000000" w:themeColor="text1"/>
          <w:sz w:val="22"/>
          <w14:textFill>
            <w14:solidFill>
              <w14:schemeClr w14:val="tx1"/>
            </w14:solidFill>
          </w14:textFill>
        </w:rPr>
        <w:t>26004</w:t>
      </w:r>
    </w:p>
    <w:p w14:paraId="1C6DD5DC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Course: </w:t>
      </w:r>
      <w:r>
        <w:rPr>
          <w:color w:val="000000" w:themeColor="text1"/>
          <w:sz w:val="22"/>
          <w14:textFill>
            <w14:solidFill>
              <w14:schemeClr w14:val="tx1"/>
            </w14:solidFill>
          </w14:textFill>
        </w:rPr>
        <w:t>Introduction to Big Data Analytics</w:t>
      </w:r>
    </w:p>
    <w:p w14:paraId="721A3D34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Institution: </w:t>
      </w:r>
      <w:r>
        <w:rPr>
          <w:color w:val="000000" w:themeColor="text1"/>
          <w:sz w:val="22"/>
          <w14:textFill>
            <w14:solidFill>
              <w14:schemeClr w14:val="tx1"/>
            </w14:solidFill>
          </w14:textFill>
        </w:rPr>
        <w:t>AUCA</w:t>
      </w:r>
    </w:p>
    <w:p w14:paraId="04A793BE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Instructor: </w:t>
      </w:r>
      <w:r>
        <w:rPr>
          <w:color w:val="000000" w:themeColor="text1"/>
          <w:sz w:val="22"/>
          <w14:textFill>
            <w14:solidFill>
              <w14:schemeClr w14:val="tx1"/>
            </w14:solidFill>
          </w14:textFill>
        </w:rPr>
        <w:t>Prince Ishimwe</w:t>
      </w:r>
    </w:p>
    <w:p w14:paraId="798ACEAD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0683617">
      <w:pPr>
        <w:pBdr>
          <w:bottom w:val="single" w:color="AAAAAA" w:sz="6" w:space="1"/>
        </w:pBd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8C48898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Overview</w:t>
      </w:r>
    </w:p>
    <w:p w14:paraId="68DFF84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lab explored two core tools for efficient data analysis in Python: list comprehensions with lambda functions, and NumPy vectorized operations. Working with 60 days of real weather data from Kigali (September–October 2026), the exercises demonstrated how concise, loop-free code can outperform traditional Python iteration in both speed and readability.</w:t>
      </w:r>
    </w:p>
    <w:p w14:paraId="6634A921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Key Insight: Kigali's Temperature Drop Across the Season</w:t>
      </w:r>
    </w:p>
    <w:p w14:paraId="461A9C6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most significant finding from the analysis is a clear and consistent cooling trend moving from September into October.</w:t>
      </w:r>
    </w:p>
    <w:p w14:paraId="0E52C020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September average temperature: 26.21 °C</w:t>
      </w:r>
    </w:p>
    <w:p w14:paraId="0B782EC6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October average temperature: 21.78 °C</w:t>
      </w:r>
    </w:p>
    <w:p w14:paraId="77C8A1CF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Difference: approximately 4.4 °C over just 30 days</w:t>
      </w:r>
    </w:p>
    <w:p w14:paraId="1349B9E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is a substantial shift for a city sitting at roughly 1,500 m elevation. The data reveals that Kigali's September period is noticeably warmer and drier, while October brings cooler temperatures alongside increased rainfall activity. Of the 16 rainy days recorded across the 60-day window, rainy days were on average slightly cooler (24.14 °C) than dry days (23.95 °C) — suggesting that rainfall here arrives with cool air rather than warm tropical moisture.</w:t>
      </w:r>
    </w:p>
    <w:p w14:paraId="4F94A70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An anomaly analysis confirmed the pattern: 9 days exceeded 3 °C above the mean, all clustered in September — the hottest being 2026-09-17 at 28.6 °C — while 8 days fell more than 3 °C below the mean, concentrated in October. The heaviest single-day rainfall of 26.2 mm was recorded on 2026-09-07.</w:t>
      </w:r>
    </w:p>
    <w:p w14:paraId="414F0B5A">
      <w:pPr>
        <w:pStyle w:val="2"/>
        <w:rPr>
          <w:rFonts w:cs="Wingdings 3" w:eastAsiaTheme="major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Summary of Results</w:t>
      </w:r>
      <w:bookmarkStart w:id="0" w:name="_GoBack"/>
      <w:bookmarkEnd w:id="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2"/>
        <w:gridCol w:w="4392"/>
      </w:tblGrid>
      <w:tr w14:paraId="10F85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  <w:shd w:val="clear" w:color="auto" w:fill="1F497D"/>
          </w:tcPr>
          <w:p w14:paraId="606CBBA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Metric</w:t>
            </w:r>
          </w:p>
        </w:tc>
        <w:tc>
          <w:tcPr>
            <w:tcW w:w="4392" w:type="dxa"/>
            <w:shd w:val="clear" w:color="auto" w:fill="1F497D"/>
          </w:tcPr>
          <w:p w14:paraId="3A15E06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Result</w:t>
            </w:r>
          </w:p>
        </w:tc>
      </w:tr>
      <w:tr w14:paraId="512A3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AF891D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Hottest day</w:t>
            </w:r>
          </w:p>
        </w:tc>
        <w:tc>
          <w:tcPr>
            <w:tcW w:w="4392" w:type="dxa"/>
          </w:tcPr>
          <w:p w14:paraId="0778F2F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2026-09-17 — 28.6 °C</w:t>
            </w:r>
          </w:p>
        </w:tc>
      </w:tr>
      <w:tr w14:paraId="6264F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241781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Coolest day</w:t>
            </w:r>
          </w:p>
        </w:tc>
        <w:tc>
          <w:tcPr>
            <w:tcW w:w="4392" w:type="dxa"/>
          </w:tcPr>
          <w:p w14:paraId="3FAC8C6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19.3 °C</w:t>
            </w:r>
          </w:p>
        </w:tc>
      </w:tr>
      <w:tr w14:paraId="1C7A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FFA17F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Mean temperature</w:t>
            </w:r>
          </w:p>
        </w:tc>
        <w:tc>
          <w:tcPr>
            <w:tcW w:w="4392" w:type="dxa"/>
          </w:tcPr>
          <w:p w14:paraId="7AB48AC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24.00 °C</w:t>
            </w:r>
          </w:p>
        </w:tc>
      </w:tr>
      <w:tr w14:paraId="71DA4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0903A5E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Std deviation</w:t>
            </w:r>
          </w:p>
        </w:tc>
        <w:tc>
          <w:tcPr>
            <w:tcW w:w="4392" w:type="dxa"/>
          </w:tcPr>
          <w:p w14:paraId="3683F6F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2.61 °C</w:t>
            </w:r>
          </w:p>
        </w:tc>
      </w:tr>
      <w:tr w14:paraId="44221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3CC22B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Hot days (≥ 26 °C)</w:t>
            </w:r>
          </w:p>
        </w:tc>
        <w:tc>
          <w:tcPr>
            <w:tcW w:w="4392" w:type="dxa"/>
          </w:tcPr>
          <w:p w14:paraId="6FAC17E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18 days, avg 27.11 °C</w:t>
            </w:r>
          </w:p>
        </w:tc>
      </w:tr>
      <w:tr w14:paraId="4FA65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6B74E2B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Rainy days</w:t>
            </w:r>
          </w:p>
        </w:tc>
        <w:tc>
          <w:tcPr>
            <w:tcW w:w="4392" w:type="dxa"/>
          </w:tcPr>
          <w:p w14:paraId="2F9B8F0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16 days</w:t>
            </w:r>
          </w:p>
        </w:tc>
      </w:tr>
      <w:tr w14:paraId="6CD72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5AD05F5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Total rainfall</w:t>
            </w:r>
          </w:p>
        </w:tc>
        <w:tc>
          <w:tcPr>
            <w:tcW w:w="4392" w:type="dxa"/>
          </w:tcPr>
          <w:p w14:paraId="369E71D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331.2 mm</w:t>
            </w:r>
          </w:p>
        </w:tc>
      </w:tr>
      <w:tr w14:paraId="6843A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6258A8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Heaviest single-day rainfall</w:t>
            </w:r>
          </w:p>
        </w:tc>
        <w:tc>
          <w:tcPr>
            <w:tcW w:w="4392" w:type="dxa"/>
          </w:tcPr>
          <w:p w14:paraId="005E285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26.2 mm (2026-09-07)</w:t>
            </w:r>
          </w:p>
        </w:tc>
      </w:tr>
      <w:tr w14:paraId="2CDE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55C005C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Hot AND rainy days</w:t>
            </w:r>
          </w:p>
        </w:tc>
        <w:tc>
          <w:tcPr>
            <w:tcW w:w="4392" w:type="dxa"/>
          </w:tcPr>
          <w:p w14:paraId="078E1E6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 days</w:t>
            </w:r>
          </w:p>
        </w:tc>
      </w:tr>
      <w:tr w14:paraId="38E04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36FE46B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High humidity days (≥ 70%)</w:t>
            </w:r>
          </w:p>
        </w:tc>
        <w:tc>
          <w:tcPr>
            <w:tcW w:w="4392" w:type="dxa"/>
          </w:tcPr>
          <w:p w14:paraId="4DDC5D9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16 days</w:t>
            </w:r>
          </w:p>
        </w:tc>
      </w:tr>
      <w:tr w14:paraId="6EEED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3E4C50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Days &gt; 3 °C above mean</w:t>
            </w:r>
          </w:p>
        </w:tc>
        <w:tc>
          <w:tcPr>
            <w:tcW w:w="4392" w:type="dxa"/>
          </w:tcPr>
          <w:p w14:paraId="1928F31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 days</w:t>
            </w:r>
          </w:p>
        </w:tc>
      </w:tr>
      <w:tr w14:paraId="4C1C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75ABEC7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Days &gt; 3 °C below mean</w:t>
            </w:r>
          </w:p>
        </w:tc>
        <w:tc>
          <w:tcPr>
            <w:tcW w:w="4392" w:type="dxa"/>
          </w:tcPr>
          <w:p w14:paraId="1C15628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 days</w:t>
            </w:r>
          </w:p>
        </w:tc>
      </w:tr>
      <w:tr w14:paraId="5842A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117989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Sep avg vs Oct avg</w:t>
            </w:r>
          </w:p>
        </w:tc>
        <w:tc>
          <w:tcPr>
            <w:tcW w:w="4392" w:type="dxa"/>
          </w:tcPr>
          <w:p w14:paraId="5701E12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26.21 °C → 21.78 °C</w:t>
            </w:r>
          </w:p>
        </w:tc>
      </w:tr>
    </w:tbl>
    <w:p w14:paraId="1B1EA354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 w14:paraId="0E4CE36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Kigali's weather over this 60-day window clearly reflects a seasonal transition. The city moves from a warm, low-humidity September — where nearly a third of days qualify as hot — into a cooler, more humid October. NumPy's vectorized operations made it straightforward to detect these patterns without writing a single explicit loop, confirming both the analytical value of the dataset and the efficiency of array-based computing.</w:t>
      </w:r>
    </w:p>
    <w:sectPr>
      <w:pgSz w:w="12240" w:h="15840"/>
      <w:pgMar w:top="1440" w:right="1728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Ubuntu Mono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Ubuntu Mono Medium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Vladimir Script">
    <w:panose1 w:val="03050402040407070305"/>
    <w:charset w:val="00"/>
    <w:family w:val="auto"/>
    <w:pitch w:val="default"/>
    <w:sig w:usb0="00000003" w:usb1="00000000" w:usb2="00000000" w:usb3="00000000" w:csb0="2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B3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404</Words>
  <Characters>2103</Characters>
  <Lines>0</Lines>
  <Paragraphs>0</Paragraphs>
  <TotalTime>1</TotalTime>
  <ScaleCrop>false</ScaleCrop>
  <LinksUpToDate>false</LinksUpToDate>
  <CharactersWithSpaces>2459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major michy</cp:lastModifiedBy>
  <dcterms:modified xsi:type="dcterms:W3CDTF">2026-10-05T17:32:10Z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eyJoZGlkIjoiY2U2M2ZlZmZkNTkyMmYyMGJlMTM4NzdmNzEzMzE1YTUiLCJ1c2VySWQiOiIxODY5MTcwMzkwODY4NSJ9</vt:lpwstr>
  </property>
  <property fmtid="{D5CDD505-2E9C-101B-9397-08002B2CF9AE}" pid="3" name="KSOProductBuildVer">
    <vt:lpwstr>1033-12.1.0.28485</vt:lpwstr>
  </property>
  <property fmtid="{D5CDD505-2E9C-101B-9397-08002B2CF9AE}" pid="4" name="ICV">
    <vt:lpwstr>01C589CC0E4E4F06B6C674E3295F9CD5_12</vt:lpwstr>
  </property>
</Properties>
</file>